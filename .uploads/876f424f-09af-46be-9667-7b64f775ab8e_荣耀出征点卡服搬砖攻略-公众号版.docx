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2FAFC4">
      <w:pPr>
        <w:pStyle w:val="31"/>
      </w:pPr>
      <w:r>
        <w:t>荣耀出征点卡服搬砖攻略</w:t>
      </w:r>
    </w:p>
    <w:p w14:paraId="385C3767">
      <w:pPr>
        <w:pStyle w:val="3"/>
      </w:pPr>
      <w:r>
        <w:t>先说这个服跟别的有啥不一样</w:t>
      </w:r>
    </w:p>
    <w:p w14:paraId="6B46D6DB">
      <w:r>
        <w:t>最大区别就是你充钱只能买点卡，1块钱10点，在线一小时扣1点。装备、宝石、材料全靠怪掉，能直接挂交易行卖给别人。</w:t>
      </w:r>
    </w:p>
    <w:p w14:paraId="2067EA04">
      <w:r>
        <w:t>游戏里就俩货币：金币和点卡。金币是刷怪回收装备来的，点卡是你挂交易行卖东西，别人买了自动进你账。这俩在交易行能互相换，大佬长期收，所以只要你有东西，不愁卖不出去。</w:t>
      </w:r>
    </w:p>
    <w:p w14:paraId="1F3C02F4">
      <w:pPr>
        <w:rPr>
          <w:rFonts w:hint="eastAsia" w:eastAsia="宋体"/>
          <w:lang w:eastAsia="zh-CN"/>
        </w:rPr>
      </w:pPr>
      <w:r>
        <w:t>算笔账：一天挂10小时点卡成本1块钱，掉祝福宝石灵魂宝石随便卖卖就回来了，当然，前提就是你账号比较多，能多开或者有一个500充或者1000充的号。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5480050" cy="3017520"/>
            <wp:effectExtent l="0" t="0" r="6350" b="11430"/>
            <wp:docPr id="3" name="图片 3" descr="屏幕截图 2026-09-28 163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9-28 16333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AF0A8">
      <w:r>
        <w:t>这就是点卡服比道具服实在的地方——你花的成本看得见，产出也看得见。</w:t>
      </w:r>
    </w:p>
    <w:p w14:paraId="13D19340">
      <w:r>
        <w:t>500充的号非常重要，有条件一定要弄一个，如果你打到了一个回蓝回血的武器，这个武器在前期价值非常非常高，一定有人要收。</w:t>
      </w:r>
    </w:p>
    <w:p w14:paraId="6B1621AF">
      <w:r>
        <w:t>不过最好不要破坏市场价，跟着市场走。面对面交易是普遍的，当然也可以挂交易行。</w:t>
      </w:r>
    </w:p>
    <w:p w14:paraId="5BADF730">
      <w:pPr>
        <w:rPr>
          <w:rFonts w:hint="eastAsia" w:eastAsia="宋体"/>
          <w:lang w:eastAsia="zh-CN"/>
        </w:rPr>
      </w:pPr>
      <w:r>
        <w:t>这游戏金币和点卡是不愁卖的，只要你有金币，并且数量够多，打的折扣高，就能卖出去，点卡也是一样。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5480050" cy="3017520"/>
            <wp:effectExtent l="0" t="0" r="6350" b="11430"/>
            <wp:docPr id="1" name="图片 1" descr="屏幕截图 2026-09-28 163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9-28 16333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DBB3D">
      <w:pPr>
        <w:pStyle w:val="3"/>
      </w:pPr>
      <w:r>
        <w:t>职业选错了，每天少赚一半</w:t>
      </w:r>
    </w:p>
    <w:p w14:paraId="4D962D1E">
      <w:r>
        <w:t>搬砖就俩职业能看：敏弓和战士。</w:t>
      </w:r>
    </w:p>
    <w:p w14:paraId="591241B2">
      <w:r>
        <w:t>敏弓是真的香。远程群攻，多重箭一扫一片，挂机基本不用喝药。主加敏捷，攻速拉起来之后就是个永动机。</w:t>
      </w:r>
    </w:p>
    <w:p w14:paraId="7674C0CB">
      <w:r>
        <w:t>60级记得堆200智力压蓝耗，不然技能放着放着没蓝了很尴尬。新区单号一天50到100问题不大，起号快，我第一个号就是敏弓。</w:t>
      </w:r>
    </w:p>
    <w:p w14:paraId="6DB2EA85">
      <w:r>
        <w:t>战士前期其实更省，普攻不要蓝，站那就能砍。但前期群怪慢，50级堆300智力把霹雳回旋斩蓝耗压下去，才能开始群刷。</w:t>
      </w:r>
    </w:p>
    <w:p w14:paraId="6E1B7EC6">
      <w:pPr>
        <w:rPr>
          <w:rFonts w:hint="eastAsia" w:eastAsia="宋体"/>
          <w:lang w:eastAsia="zh-CN"/>
        </w:rPr>
      </w:pPr>
      <w:r>
        <w:t>220级出连击之后效率才上来，适合愿意熬后期的。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5461000" cy="3072130"/>
            <wp:effectExtent l="0" t="0" r="6350" b="13970"/>
            <wp:docPr id="4" name="图片 4" descr="搬砖配图-精灵弓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搬砖配图-精灵弓手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848DD19">
      <w:pPr>
        <w:pStyle w:val="3"/>
      </w:pPr>
      <w:r>
        <w:t>每天的路线，别瞎挂</w:t>
      </w:r>
    </w:p>
    <w:p w14:paraId="352A4377">
      <w:r>
        <w:t>很多人进来就往野外一站挂一天，收益其实不高。固定路线才是关键。</w:t>
      </w:r>
    </w:p>
    <w:p w14:paraId="380DECDE">
      <w:r>
        <w:t>40级之前就老老实实待新手图，白装蓝装全回收换金币，宝石和强化石一件别丢，这些在新区是硬通货。</w:t>
      </w:r>
    </w:p>
    <w:p w14:paraId="75AEC911">
      <w:r>
        <w:t>恶魔广场每天5次必须刷满，别嫌麻烦，里面祝福宝石和灵魂宝石掉率不低。新手副本也一样，0难度但门票和材料都能卖钱。</w:t>
      </w:r>
    </w:p>
    <w:p w14:paraId="70932C27">
      <w:r>
        <w:t>开服一周到两周之后，地图里人少了，你就转到精英怪刷新点。火龙王活动时间一到就去，打一次顶你挂机俩小时。</w:t>
      </w:r>
    </w:p>
    <w:p w14:paraId="4870438A">
      <w:r>
        <w:t>晚上下线前去交易行看看，把背包里堆的宝石、强化石、技能书挂上去。别囤着等涨价，新区物价掉得比你想的快，能出就出。</w:t>
      </w:r>
    </w:p>
    <w:p w14:paraId="10F5C1F9">
      <w:r>
        <w:t>能多开几个号就多开，组队挂的收益比单人更高，升级也更快。</w:t>
      </w:r>
    </w:p>
    <w:p w14:paraId="47E7E23C">
      <w:pPr>
        <w:pStyle w:val="3"/>
      </w:pPr>
      <w:r>
        <w:t>收益到底多少，说点实在的</w:t>
      </w:r>
    </w:p>
    <w:p w14:paraId="5BA3CB21">
      <w:r>
        <w:t>别信什么日入上千，那是卖挂的人忽悠你。</w:t>
      </w:r>
    </w:p>
    <w:p w14:paraId="76EDDB28">
      <w:r>
        <w:t>刚开服那两周物价高，一天50到100能做到，你多开俩号叠一下还行。但一个月之后物价就下来了，硬通货就剩宝石和强化材料，500充单号一天30到50比较稳。</w:t>
      </w:r>
    </w:p>
    <w:p w14:paraId="3D755DB6">
      <w:r>
        <w:t>成本就那点点卡钱，一天10小时也就1块，可以忽略不计。</w:t>
      </w:r>
    </w:p>
    <w:p w14:paraId="53AAC2F2">
      <w:r>
        <w:t>逻辑其实很简单：前期赚新手的钱，中期赚大佬强化的钱，后期就是靠挂机出材料混口饭。</w:t>
      </w:r>
    </w:p>
    <w:p w14:paraId="7EC686BA">
      <w:pPr>
        <w:rPr>
          <w:rFonts w:hint="eastAsia" w:eastAsia="宋体"/>
          <w:lang w:eastAsia="zh-CN"/>
        </w:rPr>
      </w:pPr>
      <w:r>
        <w:t>别指望暴富，当个副业零花可以。</w:t>
      </w:r>
    </w:p>
    <w:p w14:paraId="00777A9B">
      <w:pPr>
        <w:pStyle w:val="3"/>
      </w:pPr>
      <w:r>
        <w:t>几个坑别踩</w:t>
      </w:r>
    </w:p>
    <w:p w14:paraId="2CB31527">
      <w:r>
        <w:t>第一，外挂脚本别碰，点卡服封得狠，封了就白干。如果一定要搞的话，就搞一个稳定点的。</w:t>
      </w:r>
    </w:p>
    <w:p w14:paraId="6DB9EE15">
      <w:r>
        <w:t>第二，一定选新区，老区物价定型了新人进去没肉吃。第三，搬砖就搬砖，别打着打着自己开始充米提战力，那就本末倒置了。</w:t>
      </w:r>
    </w:p>
    <w:p w14:paraId="372CE520">
      <w:r>
        <w:t>第四，交易走交易行，点卡如果要出的话，最好就是走第三方平台，小猫还有小鱼什么的。</w:t>
      </w:r>
    </w:p>
    <w:p w14:paraId="7F57B9DD">
      <w:pPr>
        <w:pStyle w:val="3"/>
      </w:pPr>
      <w:r>
        <w:t>总结</w:t>
      </w:r>
    </w:p>
    <w:p w14:paraId="69B24EC2">
      <w:r>
        <w:t>荣耀出征点卡服目前搬砖环境算干净的，自由交易、成本低，适合每天能挤10小时稳定挂机的兄弟。先拿一个号试一周，顺手了再考虑加号。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C890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1270</Words>
  <Characters>1301</Characters>
  <Lines>0</Lines>
  <Paragraphs>0</Paragraphs>
  <TotalTime>27</TotalTime>
  <ScaleCrop>false</ScaleCrop>
  <LinksUpToDate>false</LinksUpToDate>
  <CharactersWithSpaces>1301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微信用户</cp:lastModifiedBy>
  <dcterms:modified xsi:type="dcterms:W3CDTF">2026-09-28T09:14:14Z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eyJoZGlkIjoiMTFlZDI4NTM2MWI5ZGY1ZmIzZGRjNDRmMjdiODZmYjQiLCJ1c2VySWQiOiIxMjQwMzI2MTgyIn0=</vt:lpwstr>
  </property>
  <property fmtid="{D5CDD505-2E9C-101B-9397-08002B2CF9AE}" pid="3" name="KSOProductBuildVer">
    <vt:lpwstr>2052-12.1.0.28505</vt:lpwstr>
  </property>
  <property fmtid="{D5CDD505-2E9C-101B-9397-08002B2CF9AE}" pid="4" name="ICV">
    <vt:lpwstr>91279F232B9E45B5A38DAFBE117A2C4E_13</vt:lpwstr>
  </property>
</Properties>
</file>